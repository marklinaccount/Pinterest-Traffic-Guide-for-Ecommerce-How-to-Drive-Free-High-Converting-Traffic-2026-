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01C15">
      <w:pPr>
        <w:pStyle w:val="2"/>
      </w:pPr>
      <w:bookmarkStart w:id="16" w:name="_GoBack"/>
      <w:bookmarkEnd w:id="16"/>
      <w:r>
        <w:rPr>
          <w:b/>
          <w:sz w:val="48"/>
        </w:rPr>
        <w:t>Pinterest Traffic Guide for Ecommerce: How to Drive Free, High-Converting Traffic (2026)</w:t>
      </w:r>
    </w:p>
    <w:p w14:paraId="74DD112E">
      <w:r>
        <w:t>Getting traffic to an ecommerce site is becoming increasingly difficult. Many sellers are facing the same reality: rising ad costs, intensifying competition, and customer acquisition that relies more and more on paid ads.</w:t>
      </w:r>
    </w:p>
    <w:p w14:paraId="01F61CE6">
      <w:r>
        <w:t>However, in this environment, one high-converting channel is often overlooked—Pinterest. If you're struggling with ecommerce traffic or looking for a way to acquire customers without relying entirely on ads, Pinterest may be the right platform for you.</w:t>
      </w:r>
    </w:p>
    <w:p w14:paraId="1726E5DC">
      <w:r>
        <w:t>This guide will walk you through how to build a Pinterest traffic strategy from scratch and gradually achieve consistent sales and scalable growth.</w:t>
      </w:r>
    </w:p>
    <w:p w14:paraId="349CDFCC">
      <w:pPr>
        <w:pStyle w:val="3"/>
        <w:spacing w:line="223" w:lineRule="auto"/>
      </w:pPr>
      <w:bookmarkStart w:id="0" w:name="moh02ufd94wgimtbtf"/>
      <w:r>
        <w:rPr>
          <w:b/>
          <w:sz w:val="36"/>
        </w:rPr>
        <w:t>I. Why Pinterest Is a High-Quality Traffic Source</w:t>
      </w:r>
      <w:bookmarkEnd w:id="0"/>
    </w:p>
    <w:p w14:paraId="17CD2C90">
      <w:r>
        <w:t>Pinterest is a visual search platform centered around images and videos. Users “pin” content they like to personal boards, creating their own inspiration libraries. More importantly, Pinterest functions more like a search engine than a social platform—users come with clear intent to discover ideas and products, rather than passively scrolling.</w:t>
      </w:r>
    </w:p>
    <w:p w14:paraId="0D4D608C">
      <w:r>
        <w:t>If your ecommerce products are visually appealing—especially those targeting female consumers—Pinterest is one of the most cost-effective free traffic sources available today.</w:t>
      </w:r>
    </w:p>
    <w:p w14:paraId="788F3EB3">
      <w:pPr>
        <w:pStyle w:val="4"/>
        <w:spacing w:line="223" w:lineRule="auto"/>
      </w:pPr>
      <w:bookmarkStart w:id="1" w:name="moh02ufdvb3m1y46ai9"/>
      <w:r>
        <w:rPr>
          <w:b/>
          <w:sz w:val="29"/>
        </w:rPr>
        <w:t>1.Strong purchase intent</w:t>
      </w:r>
      <w:bookmarkEnd w:id="1"/>
    </w:p>
    <w:p w14:paraId="2FDFA922">
      <w:r>
        <w:t>Pinterest users are fundamentally different from users on other platforms due to their proactive search behavior.</w:t>
      </w:r>
    </w:p>
    <w:p w14:paraId="03325EA3">
      <w:r>
        <w:t>According to Pinterest data, 97% of searches are non-branded, meaning users are actively looking for new products and brands rather than sticking to familiar ones. More importantly, 83% of users say they have made a purchase based on content they saw on Pinterest.</w:t>
      </w:r>
    </w:p>
    <w:p w14:paraId="4480C50B">
      <w:r>
        <w:t>This combination of active search and scenario-driven discovery gives Pinterest traffic significantly higher commercial value compared to other platforms. For ecommerce sites, traffic from Pinterest typically converts better than general social media traffic.</w:t>
      </w:r>
    </w:p>
    <w:p w14:paraId="506902E4">
      <w:pPr>
        <w:pStyle w:val="4"/>
        <w:spacing w:line="223" w:lineRule="auto"/>
      </w:pPr>
      <w:bookmarkStart w:id="2" w:name="moh02ufdjfp55mv26q"/>
      <w:r>
        <w:rPr>
          <w:b/>
          <w:sz w:val="29"/>
        </w:rPr>
        <w:t>2.Long-tail traffic effect</w:t>
      </w:r>
      <w:bookmarkEnd w:id="2"/>
    </w:p>
    <w:p w14:paraId="59E22CB9">
      <w:r>
        <w:t>Unlike most social platforms, content on Pinterest does not “expire.”</w:t>
      </w:r>
    </w:p>
    <w:p w14:paraId="63F71E3E">
      <w:r>
        <w:t>On platforms like TikTok or Instagram, content usually peaks within 24–48 hours after posting. Pinterest, however, operates like a search engine, where users discover content through keywords over time.</w:t>
      </w:r>
    </w:p>
    <w:p w14:paraId="1D0035D4">
      <w:r>
        <w:t>This means a Pin you publish today may start gaining traction months later and continue to bring consistent traffic to your site.</w:t>
      </w:r>
    </w:p>
    <w:p w14:paraId="3A85E963">
      <w:pPr>
        <w:pStyle w:val="3"/>
        <w:spacing w:line="223" w:lineRule="auto"/>
      </w:pPr>
      <w:bookmarkStart w:id="3" w:name="moh02ufd6rsh3rtcrmf"/>
      <w:r>
        <w:rPr>
          <w:b/>
          <w:sz w:val="36"/>
        </w:rPr>
        <w:t>II. How to Set Up a Pinterest Account for Traffic</w:t>
      </w:r>
      <w:bookmarkEnd w:id="3"/>
    </w:p>
    <w:p w14:paraId="06D8E09B">
      <w:r>
        <w:t>To drive traffic effectively on Pinterest, a well-optimized account is essential.</w:t>
      </w:r>
    </w:p>
    <w:p w14:paraId="1671994E">
      <w:pPr>
        <w:pStyle w:val="4"/>
        <w:spacing w:line="223" w:lineRule="auto"/>
      </w:pPr>
      <w:bookmarkStart w:id="4" w:name="moh02ufd8pecfvlag9s"/>
      <w:r>
        <w:rPr>
          <w:b/>
          <w:sz w:val="29"/>
        </w:rPr>
        <w:t>1.Basic account setup</w:t>
      </w:r>
      <w:bookmarkEnd w:id="4"/>
    </w:p>
    <w:p w14:paraId="32EC1DF9">
      <w:r>
        <w:t>Recommended settings:</w:t>
      </w:r>
    </w:p>
    <w:p w14:paraId="7E1011F6">
      <w:pPr>
        <w:numPr>
          <w:ilvl w:val="0"/>
          <w:numId w:val="1"/>
        </w:numPr>
      </w:pPr>
      <w:r>
        <w:t>Username: include your main product keywords</w:t>
      </w:r>
    </w:p>
    <w:p w14:paraId="31B67456">
      <w:pPr>
        <w:numPr>
          <w:ilvl w:val="0"/>
          <w:numId w:val="1"/>
        </w:numPr>
      </w:pPr>
      <w:r>
        <w:t>Email: use a stable email account and avoid frequent changes</w:t>
      </w:r>
    </w:p>
    <w:p w14:paraId="5EA710A6">
      <w:pPr>
        <w:numPr>
          <w:ilvl w:val="0"/>
          <w:numId w:val="1"/>
        </w:numPr>
      </w:pPr>
      <w:r>
        <w:t>Region: match your target market (e.g., select US if targeting the U.S.)</w:t>
      </w:r>
    </w:p>
    <w:p w14:paraId="24F8276B">
      <w:r>
        <w:t>Avoid aggressive actions during the first 3–7 days (such as mass posting or frequent edits) to reduce the risk of being flagged.</w:t>
      </w:r>
    </w:p>
    <w:p w14:paraId="43154C07">
      <w:pPr>
        <w:pStyle w:val="4"/>
        <w:spacing w:line="223" w:lineRule="auto"/>
      </w:pPr>
      <w:bookmarkStart w:id="5" w:name="moh02ufdsegmxswynx"/>
      <w:r>
        <w:rPr>
          <w:b/>
          <w:sz w:val="29"/>
        </w:rPr>
        <w:t>2.Optimize your profile</w:t>
      </w:r>
      <w:bookmarkEnd w:id="5"/>
    </w:p>
    <w:p w14:paraId="20D1E0D8">
      <w:r>
        <w:t>After registration, optimize the following:</w:t>
      </w:r>
    </w:p>
    <w:p w14:paraId="4BD3141E">
      <w:pPr>
        <w:numPr>
          <w:ilvl w:val="0"/>
          <w:numId w:val="2"/>
        </w:numPr>
      </w:pPr>
      <w:r>
        <w:t>Bio: clearly describe your brand and include keywords</w:t>
      </w:r>
    </w:p>
    <w:p w14:paraId="15951B43">
      <w:pPr>
        <w:numPr>
          <w:ilvl w:val="0"/>
          <w:numId w:val="2"/>
        </w:numPr>
      </w:pPr>
      <w:r>
        <w:t>Website: add your ecommerce site link</w:t>
      </w:r>
    </w:p>
    <w:p w14:paraId="20558A68">
      <w:pPr>
        <w:numPr>
          <w:ilvl w:val="0"/>
          <w:numId w:val="2"/>
        </w:numPr>
      </w:pPr>
      <w:r>
        <w:t>Profile image: use a high-quality logo or niche-relevant image</w:t>
      </w:r>
    </w:p>
    <w:p w14:paraId="584525FF">
      <w:pPr>
        <w:pStyle w:val="4"/>
        <w:spacing w:line="223" w:lineRule="auto"/>
      </w:pPr>
      <w:bookmarkStart w:id="6" w:name="moh02ufdze95cbi0sv"/>
      <w:r>
        <w:rPr>
          <w:b/>
          <w:sz w:val="29"/>
        </w:rPr>
        <w:t>3.What to post on Pinterest</w:t>
      </w:r>
      <w:bookmarkEnd w:id="6"/>
    </w:p>
    <w:p w14:paraId="0E2F9A15">
      <w:r>
        <w:t>Instead of directly posting product images, focus on “use-case content,” such as:</w:t>
      </w:r>
    </w:p>
    <w:p w14:paraId="7C6AA9C0">
      <w:pPr>
        <w:numPr>
          <w:ilvl w:val="0"/>
          <w:numId w:val="3"/>
        </w:numPr>
      </w:pPr>
      <w:r>
        <w:t>How to use</w:t>
      </w:r>
    </w:p>
    <w:p w14:paraId="4816D934">
      <w:pPr>
        <w:numPr>
          <w:ilvl w:val="0"/>
          <w:numId w:val="3"/>
        </w:numPr>
      </w:pPr>
      <w:r>
        <w:t>Before / After</w:t>
      </w:r>
    </w:p>
    <w:p w14:paraId="68D236FA">
      <w:pPr>
        <w:numPr>
          <w:ilvl w:val="0"/>
          <w:numId w:val="3"/>
        </w:numPr>
      </w:pPr>
      <w:r>
        <w:t>Step-by-step tutorials</w:t>
      </w:r>
    </w:p>
    <w:p w14:paraId="028825E1">
      <w:pPr>
        <w:numPr>
          <w:ilvl w:val="0"/>
          <w:numId w:val="3"/>
        </w:numPr>
      </w:pPr>
      <w:r>
        <w:t>Lists (Top 10 / Must-have)</w:t>
      </w:r>
    </w:p>
    <w:p w14:paraId="23212C44">
      <w:pPr>
        <w:numPr>
          <w:ilvl w:val="0"/>
          <w:numId w:val="3"/>
        </w:numPr>
      </w:pPr>
      <w:r>
        <w:t>Inspiration</w:t>
      </w:r>
    </w:p>
    <w:p w14:paraId="03E7ADC6">
      <w:pPr>
        <w:pStyle w:val="4"/>
        <w:spacing w:line="223" w:lineRule="auto"/>
      </w:pPr>
      <w:bookmarkStart w:id="7" w:name="moh02ufe8pg206g3h1h"/>
      <w:r>
        <w:rPr>
          <w:b/>
          <w:sz w:val="29"/>
        </w:rPr>
        <w:t>4.How to optimize Pins (image + text)</w:t>
      </w:r>
      <w:bookmarkEnd w:id="7"/>
    </w:p>
    <w:p w14:paraId="245FA02E">
      <w:pPr>
        <w:numPr>
          <w:ilvl w:val="0"/>
          <w:numId w:val="4"/>
        </w:numPr>
      </w:pPr>
      <w:r>
        <w:t>Image (most important): use a 2:3 ratio, bright and clear visuals, and add text overlays to improve CTR</w:t>
      </w:r>
    </w:p>
    <w:p w14:paraId="276A5DA9">
      <w:pPr>
        <w:numPr>
          <w:ilvl w:val="0"/>
          <w:numId w:val="4"/>
        </w:numPr>
      </w:pPr>
      <w:r>
        <w:t>Title (SEO core): keep it within 40–60 characters, include keywords naturally</w:t>
      </w:r>
    </w:p>
    <w:p w14:paraId="0EB69222">
      <w:pPr>
        <w:numPr>
          <w:ilvl w:val="0"/>
          <w:numId w:val="4"/>
        </w:numPr>
      </w:pPr>
      <w:r>
        <w:t>Description: add keywords 2–3 times within 100–300 words</w:t>
      </w:r>
    </w:p>
    <w:p w14:paraId="7471313E">
      <w:pPr>
        <w:numPr>
          <w:ilvl w:val="0"/>
          <w:numId w:val="4"/>
        </w:numPr>
      </w:pPr>
      <w:r>
        <w:t>Hashtags: use 3–5 relevant tags</w:t>
      </w:r>
    </w:p>
    <w:p w14:paraId="714546E4">
      <w:pPr>
        <w:pStyle w:val="4"/>
        <w:spacing w:line="223" w:lineRule="auto"/>
      </w:pPr>
      <w:bookmarkStart w:id="8" w:name="moh02ufe1cufjo7d2uij"/>
      <w:r>
        <w:rPr>
          <w:b/>
          <w:sz w:val="29"/>
        </w:rPr>
        <w:t>5.How to add links for conversions</w:t>
      </w:r>
      <w:bookmarkEnd w:id="8"/>
    </w:p>
    <w:p w14:paraId="38D9A58F">
      <w:r>
        <w:t>Traffic comes from Pins, but conversions depend on proper funnel design.</w:t>
      </w:r>
    </w:p>
    <w:p w14:paraId="39041F19">
      <w:pPr>
        <w:numPr>
          <w:ilvl w:val="0"/>
          <w:numId w:val="5"/>
        </w:numPr>
      </w:pPr>
      <w:r>
        <w:t>Link placement: every Pin can include a direct link to product, category, or content pages</w:t>
      </w:r>
    </w:p>
    <w:p w14:paraId="68832D4E">
      <w:pPr>
        <w:numPr>
          <w:ilvl w:val="0"/>
          <w:numId w:val="5"/>
        </w:numPr>
      </w:pPr>
      <w:r>
        <w:t>Landing page: consider combining blog content with products rather than hard selling</w:t>
      </w:r>
    </w:p>
    <w:p w14:paraId="7E245EE7">
      <w:pPr>
        <w:numPr>
          <w:ilvl w:val="0"/>
          <w:numId w:val="5"/>
        </w:numPr>
      </w:pPr>
      <w:r>
        <w:t>CTA examples: Shop Now, Learn More, Get the Look, See Details</w:t>
      </w:r>
    </w:p>
    <w:p w14:paraId="4B2F21D5">
      <w:r>
        <w:drawing>
          <wp:inline distT="0" distB="0" distL="0" distR="0">
            <wp:extent cx="6953250" cy="3910965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391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4786">
      <w:pPr>
        <w:pStyle w:val="3"/>
        <w:spacing w:line="223" w:lineRule="auto"/>
      </w:pPr>
      <w:bookmarkStart w:id="9" w:name="moh02ufeykgi6qjmp0f"/>
      <w:r>
        <w:rPr>
          <w:b/>
          <w:sz w:val="36"/>
        </w:rPr>
        <w:t>III. Advanced Pinterest Growth Strategies</w:t>
      </w:r>
      <w:bookmarkEnd w:id="9"/>
    </w:p>
    <w:p w14:paraId="0130A05E">
      <w:r>
        <w:t>Once you’ve established a basic traffic flow, growth becomes about scaling and stability.</w:t>
      </w:r>
    </w:p>
    <w:p w14:paraId="33DB2D0B">
      <w:pPr>
        <w:pStyle w:val="4"/>
        <w:spacing w:line="223" w:lineRule="auto"/>
      </w:pPr>
      <w:bookmarkStart w:id="10" w:name="moh02uffqzqubpofuk"/>
      <w:r>
        <w:rPr>
          <w:b/>
          <w:sz w:val="29"/>
        </w:rPr>
        <w:t>1.Multi-account strategy</w:t>
      </w:r>
      <w:bookmarkEnd w:id="10"/>
    </w:p>
    <w:p w14:paraId="57E35BB5">
      <w:r>
        <w:t>When a single account reaches its limit, scaling requires multiple accounts.</w:t>
      </w:r>
    </w:p>
    <w:p w14:paraId="1450C940">
      <w:r>
        <w:t>However, frequent account switching or similar environments across accounts can trigger platform risk controls, leading to reduced reach or even suspension.</w:t>
      </w:r>
    </w:p>
    <w:p w14:paraId="753C989F">
      <w:r>
        <w:t>To avoid this:</w:t>
      </w:r>
    </w:p>
    <w:p w14:paraId="58E57BC4">
      <w:pPr>
        <w:numPr>
          <w:ilvl w:val="0"/>
          <w:numId w:val="6"/>
        </w:numPr>
      </w:pPr>
      <w:r>
        <w:t>Ensure each account has an independent environment</w:t>
      </w:r>
    </w:p>
    <w:p w14:paraId="185AE766">
      <w:pPr>
        <w:numPr>
          <w:ilvl w:val="0"/>
          <w:numId w:val="6"/>
        </w:numPr>
      </w:pPr>
      <w:r>
        <w:t>Use a unique proxy for each account</w:t>
      </w:r>
    </w:p>
    <w:p w14:paraId="558FC363">
      <w:r>
        <w:t>This is why many teams use IPFoxy Proxies with Anti-detect browser setups, along with dedicated static residential proxy resources, to isolate accounts, reduce linkage risk, and improve long-term stability.</w:t>
      </w:r>
    </w:p>
    <w:p w14:paraId="4326C226">
      <w:pPr>
        <w:pStyle w:val="4"/>
        <w:spacing w:line="223" w:lineRule="auto"/>
      </w:pPr>
      <w:bookmarkStart w:id="11" w:name="moh02uffrxd4ckhu2"/>
      <w:r>
        <w:rPr>
          <w:b/>
          <w:sz w:val="29"/>
        </w:rPr>
        <w:t>2.Pinterest SEO strategy</w:t>
      </w:r>
      <w:bookmarkEnd w:id="11"/>
    </w:p>
    <w:p w14:paraId="3049843B">
      <w:r>
        <w:t>On Pinterest, SEO determines whether your content continues to generate traffic or disappears after posting.</w:t>
      </w:r>
    </w:p>
    <w:p w14:paraId="7757C54E">
      <w:r>
        <w:t>Keywords should be integrated across your entire account structure, including profile, boards, and Pins. This helps the platform better understand your niche and recommend your content to the right audience.</w:t>
      </w:r>
    </w:p>
    <w:p w14:paraId="6C51AD2B">
      <w:pPr>
        <w:pStyle w:val="4"/>
        <w:spacing w:line="223" w:lineRule="auto"/>
      </w:pPr>
      <w:bookmarkStart w:id="12" w:name="moh02ufflf2oi96mz29"/>
      <w:r>
        <w:rPr>
          <w:b/>
          <w:sz w:val="29"/>
        </w:rPr>
        <w:t>3.AI + automation for scaling</w:t>
      </w:r>
      <w:bookmarkEnd w:id="12"/>
    </w:p>
    <w:p w14:paraId="61C57F63">
      <w:r>
        <w:t>AI and automation tools can significantly improve content production efficiency. However, large volumes of repetitive actions in a short time may be flagged as abnormal behavior.</w:t>
      </w:r>
    </w:p>
    <w:p w14:paraId="34BA1471">
      <w:r>
        <w:t>To stay safe:</w:t>
      </w:r>
    </w:p>
    <w:p w14:paraId="6E19417B">
      <w:pPr>
        <w:numPr>
          <w:ilvl w:val="0"/>
          <w:numId w:val="7"/>
        </w:numPr>
      </w:pPr>
      <w:r>
        <w:t>Maintain a natural posting rhythm</w:t>
      </w:r>
    </w:p>
    <w:p w14:paraId="7E5D231B">
      <w:pPr>
        <w:numPr>
          <w:ilvl w:val="0"/>
          <w:numId w:val="7"/>
        </w:numPr>
      </w:pPr>
      <w:r>
        <w:t>Distribute actions across accounts</w:t>
      </w:r>
    </w:p>
    <w:p w14:paraId="504EC720">
      <w:pPr>
        <w:numPr>
          <w:ilvl w:val="0"/>
          <w:numId w:val="7"/>
        </w:numPr>
      </w:pPr>
      <w:r>
        <w:t>Use a stable environment setup</w:t>
      </w:r>
    </w:p>
    <w:p w14:paraId="7A797521">
      <w:pPr>
        <w:pStyle w:val="4"/>
        <w:spacing w:line="223" w:lineRule="auto"/>
      </w:pPr>
      <w:bookmarkStart w:id="13" w:name="moh02ufg8omg8mdlere"/>
      <w:r>
        <w:rPr>
          <w:b/>
          <w:sz w:val="29"/>
        </w:rPr>
        <w:t>4.Pinterest Ads to scale ROI</w:t>
      </w:r>
      <w:bookmarkEnd w:id="13"/>
    </w:p>
    <w:p w14:paraId="56DFB0F0">
      <w:r>
        <w:t>Once you identify high-performing Pins through organic traffic, the next step is to scale them with ads.</w:t>
      </w:r>
    </w:p>
    <w:p w14:paraId="64B020AC">
      <w:r>
        <w:t>Compared to testing from scratch, promoting proven content leads to higher success rates and better cost control.</w:t>
      </w:r>
    </w:p>
    <w:p w14:paraId="4D129745">
      <w:r>
        <w:t>Recommended ad formats:</w:t>
      </w:r>
    </w:p>
    <w:p w14:paraId="13041D74">
      <w:pPr>
        <w:numPr>
          <w:ilvl w:val="0"/>
          <w:numId w:val="8"/>
        </w:numPr>
      </w:pPr>
      <w:r>
        <w:t>Shopping Ads (direct to product pages)</w:t>
      </w:r>
    </w:p>
    <w:p w14:paraId="0BA83B84">
      <w:pPr>
        <w:numPr>
          <w:ilvl w:val="0"/>
          <w:numId w:val="8"/>
        </w:numPr>
      </w:pPr>
      <w:r>
        <w:t>Promoted Pins (boost existing high-performing Pins)</w:t>
      </w:r>
    </w:p>
    <w:p w14:paraId="2EDE99F1">
      <w:r>
        <w:t>For targeting:</w:t>
      </w:r>
    </w:p>
    <w:p w14:paraId="658EAE7F">
      <w:pPr>
        <w:numPr>
          <w:ilvl w:val="0"/>
          <w:numId w:val="9"/>
        </w:numPr>
      </w:pPr>
      <w:r>
        <w:t>Start with keyword targeting</w:t>
      </w:r>
    </w:p>
    <w:p w14:paraId="0FE602D6">
      <w:pPr>
        <w:numPr>
          <w:ilvl w:val="0"/>
          <w:numId w:val="9"/>
        </w:numPr>
      </w:pPr>
      <w:r>
        <w:t>Add retargeting audiences after initial data</w:t>
      </w:r>
    </w:p>
    <w:p w14:paraId="7519929D">
      <w:r>
        <w:t>Finally, install Pinterest Tag on your site to track the full conversion funnel from click to purchase.</w:t>
      </w:r>
    </w:p>
    <w:p w14:paraId="5B8D17DB">
      <w:pPr>
        <w:pStyle w:val="3"/>
        <w:spacing w:line="223" w:lineRule="auto"/>
      </w:pPr>
      <w:bookmarkStart w:id="14" w:name="moh02ufga8dn15cv7x"/>
      <w:r>
        <w:rPr>
          <w:b/>
          <w:sz w:val="36"/>
        </w:rPr>
        <w:t>IV. FAQ</w:t>
      </w:r>
      <w:bookmarkEnd w:id="14"/>
    </w:p>
    <w:p w14:paraId="52F9292D">
      <w:pPr>
        <w:numPr>
          <w:ilvl w:val="0"/>
          <w:numId w:val="10"/>
        </w:numPr>
      </w:pPr>
      <w:r>
        <w:rPr>
          <w:b/>
        </w:rPr>
        <w:t>Can I use Pinterest without design skills?</w:t>
      </w:r>
    </w:p>
    <w:p w14:paraId="249F36C3">
      <w:r>
        <w:t>Yes. The key is clarity and click appeal. You can use templates and make small adjustments to create effective Pins.</w:t>
      </w:r>
    </w:p>
    <w:p w14:paraId="4914E181">
      <w:pPr>
        <w:numPr>
          <w:ilvl w:val="0"/>
          <w:numId w:val="10"/>
        </w:numPr>
      </w:pPr>
      <w:r>
        <w:rPr>
          <w:b/>
        </w:rPr>
        <w:t>Which ecommerce platforms work with Pinterest traffic?</w:t>
      </w:r>
    </w:p>
    <w:p w14:paraId="2F1F9B67">
      <w:r>
        <w:t>Most platforms work well, including Shopify and WooCommerce. The key factor is whether your product is visually suitable.</w:t>
      </w:r>
    </w:p>
    <w:p w14:paraId="290D1D7F">
      <w:pPr>
        <w:numPr>
          <w:ilvl w:val="0"/>
          <w:numId w:val="10"/>
        </w:numPr>
      </w:pPr>
      <w:r>
        <w:rPr>
          <w:b/>
        </w:rPr>
        <w:t>How should I combine free traffic and paid ads?</w:t>
      </w:r>
    </w:p>
    <w:p w14:paraId="62165034">
      <w:r>
        <w:t>Use Pinterest to test content organically, then scale winning Pins with ads.</w:t>
      </w:r>
    </w:p>
    <w:p w14:paraId="5036903D">
      <w:pPr>
        <w:pStyle w:val="3"/>
        <w:spacing w:line="223" w:lineRule="auto"/>
      </w:pPr>
      <w:bookmarkStart w:id="15" w:name="moh02ufhh83555nc62s"/>
      <w:r>
        <w:rPr>
          <w:b/>
          <w:sz w:val="36"/>
        </w:rPr>
        <w:t>V. Conclusion</w:t>
      </w:r>
      <w:bookmarkEnd w:id="15"/>
    </w:p>
    <w:p w14:paraId="5632071D">
      <w:r>
        <w:t>Driving traffic from Pinterest is essentially about leveraging content to capture long-term search traffic. By optimizing your account, structuring keywords, and consistently publishing high-quality Pins, you can achieve stable exposure and clicks. Combined with data analysis and ad scaling, this creates a full funnel from traffic acquisition to conversion—making Pinterest a sustainable growth channel for ecommerce sites.</w:t>
      </w: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nsid w:val="B5E306ED"/>
    <w:multiLevelType w:val="singleLevel"/>
    <w:tmpl w:val="B5E306E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">
    <w:nsid w:val="BF205925"/>
    <w:multiLevelType w:val="singleLevel"/>
    <w:tmpl w:val="BF20592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">
    <w:nsid w:val="CF092B84"/>
    <w:multiLevelType w:val="singleLevel"/>
    <w:tmpl w:val="CF092B8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4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5">
    <w:nsid w:val="0248C179"/>
    <w:multiLevelType w:val="singleLevel"/>
    <w:tmpl w:val="0248C179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6">
    <w:nsid w:val="03D62ECE"/>
    <w:multiLevelType w:val="singleLevel"/>
    <w:tmpl w:val="03D62EC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7">
    <w:nsid w:val="25B654F3"/>
    <w:multiLevelType w:val="singleLevel"/>
    <w:tmpl w:val="25B654F3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8">
    <w:nsid w:val="59ADCABA"/>
    <w:multiLevelType w:val="singleLevel"/>
    <w:tmpl w:val="59ADCABA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9">
    <w:nsid w:val="72183CF9"/>
    <w:multiLevelType w:val="singleLevel"/>
    <w:tmpl w:val="72183CF9"/>
    <w:lvl w:ilvl="0" w:tentative="0">
      <w:start w:val="1"/>
      <w:numFmt w:val="bullet"/>
      <w:lvlText w:val="●"/>
      <w:lvlJc w:val="left"/>
      <w:pPr>
        <w:ind w:left="420" w:hanging="420"/>
      </w:p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74F6E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qFormat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qFormat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8">
    <w:name w:val="dingdocnormal"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1001</Words>
  <Characters>5783</Characters>
  <TotalTime>3</TotalTime>
  <ScaleCrop>false</ScaleCrop>
  <LinksUpToDate>false</LinksUpToDate>
  <CharactersWithSpaces>6698</CharactersWithSpaces>
  <Application>WPS Office_12.1.0.25860_F1E327BC-269C-435d-A152-05C5408002CA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WPS_1750122296</cp:lastModifiedBy>
  <dcterms:modified xsi:type="dcterms:W3CDTF">2026-04-27T09:47:07Z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eyJoZGlkIjoiMzgwNjY2Yzg4ZTZmYjBkMmQ4MWIxZGZlZjA2NGYzMWEiLCJ1c2VySWQiOiIxNzExOTc3Nzk2In0=</vt:lpwstr>
  </property>
  <property fmtid="{D5CDD505-2E9C-101B-9397-08002B2CF9AE}" pid="3" name="KSOProductBuildVer">
    <vt:lpwstr>2052-12.1.0.25860</vt:lpwstr>
  </property>
  <property fmtid="{D5CDD505-2E9C-101B-9397-08002B2CF9AE}" pid="4" name="ICV">
    <vt:lpwstr>6AD4BDDB7E524C7D9BDA293BB8D0378E_12</vt:lpwstr>
  </property>
</Properties>
</file>